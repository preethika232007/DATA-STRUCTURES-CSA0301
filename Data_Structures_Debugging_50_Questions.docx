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75394A">
      <w:pPr>
        <w:pStyle w:val="36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Data Structures – Debugging Questions and Answers</w:t>
      </w:r>
    </w:p>
    <w:p w14:paraId="1228F1CA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Complete 50-question debugging assignment</w:t>
      </w:r>
    </w:p>
    <w:p w14:paraId="52B4A2AA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Q1. Debugging Question</w:t>
      </w:r>
    </w:p>
    <w:p w14:paraId="0C5D03D9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4379767F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int linearSearch(int arr[], int n, int key)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for(int i = 0; i &lt;= n; i++)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if(arr[i] == key)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    return i;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}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return -1;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</w:p>
    <w:p w14:paraId="287C172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415B0551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The loop condition i &lt;= n is incorrect. The last valid array index is n-1.</w:t>
      </w:r>
    </w:p>
    <w:p w14:paraId="219B5FD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688541E7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int linearSearch(int arr[], int n, int key)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for(int i = 0; i &lt; n; i++)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if(arr[i] == key)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    return i;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}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return -1;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</w:p>
    <w:p w14:paraId="2EABBC73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B) Loop condition is incorrect</w:t>
      </w:r>
    </w:p>
    <w:p w14:paraId="1768F9FA">
      <w:pPr>
        <w:rPr>
          <w:rFonts w:hint="default" w:ascii="Times New Roman" w:hAnsi="Times New Roman" w:cs="Times New Roman"/>
          <w:color w:val="auto"/>
        </w:rPr>
      </w:pPr>
      <w:bookmarkStart w:id="0" w:name="_GoBack"/>
      <w:bookmarkEnd w:id="0"/>
    </w:p>
    <w:p w14:paraId="084EB477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Q2. Debugging Question</w:t>
      </w:r>
    </w:p>
    <w:p w14:paraId="7468BA69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34EF0853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int found = 0;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for(int i = 0; i &lt; n; i++)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if(arr[i] == key)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found = 1;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if(found = 1)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return 1;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else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return -1;</w:t>
      </w:r>
    </w:p>
    <w:p w14:paraId="5304345E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1653DBB3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Assignment operator = is used instead of comparison operator ==.</w:t>
      </w:r>
    </w:p>
    <w:p w14:paraId="4C5B5EB0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3748DA91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int found = 0;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for(int i = 0; i &lt; n; i++)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if(arr[i] == key)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found = 1;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if(found == 1)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return 1;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else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return -1;</w:t>
      </w:r>
    </w:p>
    <w:p w14:paraId="24291880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A) Assignment instead of comparison</w:t>
      </w:r>
    </w:p>
    <w:p w14:paraId="145C801C">
      <w:pPr>
        <w:rPr>
          <w:rFonts w:hint="default" w:ascii="Times New Roman" w:hAnsi="Times New Roman" w:cs="Times New Roman"/>
          <w:color w:val="auto"/>
        </w:rPr>
      </w:pPr>
    </w:p>
    <w:p w14:paraId="73C777D2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Q3. Debugging Question</w:t>
      </w:r>
    </w:p>
    <w:p w14:paraId="012C9EBD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27641E6B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int binarySearch(int arr[], int n, int key)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int low = 0, high = n - 1;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while(low &lt;= high)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int mid = (high - low) / 2;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if(arr[mid] == key)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    return mid;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else if(arr[mid] &lt; key)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    low = mid + 1;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else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    high = mid - 1;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}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return -1;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</w:p>
    <w:p w14:paraId="69EA680F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41921410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The middle index calculation is incorrect. It must include low.</w:t>
      </w:r>
    </w:p>
    <w:p w14:paraId="25E39BCB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26B11F53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int mid = low + (high - low) / 2;</w:t>
      </w:r>
    </w:p>
    <w:p w14:paraId="12E3A46D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B) Incorrect mid calculation</w:t>
      </w:r>
    </w:p>
    <w:p w14:paraId="176BFA33">
      <w:pPr>
        <w:rPr>
          <w:rFonts w:hint="default" w:ascii="Times New Roman" w:hAnsi="Times New Roman" w:cs="Times New Roman"/>
          <w:color w:val="auto"/>
        </w:rPr>
      </w:pPr>
    </w:p>
    <w:p w14:paraId="0EA100AF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Q4. Debugging Question</w:t>
      </w:r>
    </w:p>
    <w:p w14:paraId="6C3CE75E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6A867E1E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int binarySearch(int arr[], int n, int key)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int low = 0, high = n - 1;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while(low &lt; high)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int mid = (low + high) / 2;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if(arr[mid] == key)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    return mid;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else if(arr[mid] &lt; key)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    low = mid;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else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    high = mid;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}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return -1;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</w:p>
    <w:p w14:paraId="36C96EC2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39993B0C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The updates low = mid and high = mid can leave the same values unchanged, causing an infinite loop.</w:t>
      </w:r>
    </w:p>
    <w:p w14:paraId="3103D6BF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376615AF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while(low &lt;= high)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int mid = low + (high - low) / 2;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if(arr[mid] == key)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return mid;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else if(arr[mid] &lt; key)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low = mid + 1;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else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high = mid - 1;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</w:p>
    <w:p w14:paraId="3C4692F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A) Infinite loop possibility</w:t>
      </w:r>
    </w:p>
    <w:p w14:paraId="24D54E11">
      <w:pPr>
        <w:rPr>
          <w:rFonts w:hint="default" w:ascii="Times New Roman" w:hAnsi="Times New Roman" w:cs="Times New Roman"/>
          <w:color w:val="auto"/>
        </w:rPr>
      </w:pPr>
    </w:p>
    <w:p w14:paraId="2602052F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Q5. Debugging Question</w:t>
      </w:r>
    </w:p>
    <w:p w14:paraId="06FD8E30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4D80166B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int arr[] = {10, 5, 20, 15, 30};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int result = binarySearch(arr, 5, 15);</w:t>
      </w:r>
    </w:p>
    <w:p w14:paraId="535E901D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7FFDD6CA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Binary search requires the input array to be sorted, but the given array is not sorted.</w:t>
      </w:r>
    </w:p>
    <w:p w14:paraId="2CCC1F40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60F1772B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int arr[] = {5, 10, 15, 20, 30};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int result = binarySearch(arr, 5, 15);</w:t>
      </w:r>
    </w:p>
    <w:p w14:paraId="655B2A7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C) Array not sorted</w:t>
      </w:r>
    </w:p>
    <w:p w14:paraId="49B153B3">
      <w:pPr>
        <w:rPr>
          <w:rFonts w:hint="default" w:ascii="Times New Roman" w:hAnsi="Times New Roman" w:cs="Times New Roman"/>
          <w:color w:val="auto"/>
        </w:rPr>
      </w:pPr>
    </w:p>
    <w:p w14:paraId="0C15E274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Q6. Debugging Question</w:t>
      </w:r>
    </w:p>
    <w:p w14:paraId="4F3199A4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1825D85F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#define MAX 5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int stack[MAX];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int top = -1;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void push(int x)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if(top == MAX)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printf("Overflow");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return;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}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stack[++top] = x;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</w:p>
    <w:p w14:paraId="290CB625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3589144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For an array of size MAX, the last valid index is MAX-1. The full condition must be top == MAX-1.</w:t>
      </w:r>
    </w:p>
    <w:p w14:paraId="7DA3DC92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3AEF09E9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void push(int x)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if(top == MAX - 1)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printf("Overflow");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return;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}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stack[++top] = x;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</w:p>
    <w:p w14:paraId="561AA22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B) Overflow condition is incorrect</w:t>
      </w:r>
    </w:p>
    <w:p w14:paraId="03A4CB48">
      <w:pPr>
        <w:rPr>
          <w:rFonts w:hint="default" w:ascii="Times New Roman" w:hAnsi="Times New Roman" w:cs="Times New Roman"/>
          <w:color w:val="auto"/>
        </w:rPr>
      </w:pPr>
    </w:p>
    <w:p w14:paraId="33196E8E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Q7. Debugging Question</w:t>
      </w:r>
    </w:p>
    <w:p w14:paraId="6BE6955B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2E61593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int pop()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if(top == 0)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printf("Underflow");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return -1;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}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return stack[top--];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</w:p>
    <w:p w14:paraId="0105B970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78068C7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With top initialized to -1, an empty stack is detected using top == -1, not top == 0.</w:t>
      </w:r>
    </w:p>
    <w:p w14:paraId="1FEB77B0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02035725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int pop()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if(top == -1)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printf("Underflow");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return -1;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}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return stack[top--];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</w:p>
    <w:p w14:paraId="08475F40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B) Underflow condition is incorrect</w:t>
      </w:r>
    </w:p>
    <w:p w14:paraId="0F5E6A33">
      <w:pPr>
        <w:rPr>
          <w:rFonts w:hint="default" w:ascii="Times New Roman" w:hAnsi="Times New Roman" w:cs="Times New Roman"/>
          <w:color w:val="auto"/>
        </w:rPr>
      </w:pPr>
    </w:p>
    <w:p w14:paraId="27A2AC21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Q8. Debugging Question</w:t>
      </w:r>
    </w:p>
    <w:p w14:paraId="22D24D12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7039B25C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void push(int x)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stack[top++] = x;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</w:p>
    <w:p w14:paraId="1C21027F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35E9AE6D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The increment occurs after using top. With top initially -1, stack[-1] would be accessed. Pre-increment is required.</w:t>
      </w:r>
    </w:p>
    <w:p w14:paraId="72E412E5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4E4FC403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void push(int x)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stack[++top] = x;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</w:p>
    <w:p w14:paraId="1483CBB9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B) Wrong increment order</w:t>
      </w:r>
    </w:p>
    <w:p w14:paraId="3877B179">
      <w:pPr>
        <w:rPr>
          <w:rFonts w:hint="default" w:ascii="Times New Roman" w:hAnsi="Times New Roman" w:cs="Times New Roman"/>
          <w:color w:val="auto"/>
        </w:rPr>
      </w:pPr>
    </w:p>
    <w:p w14:paraId="5400B770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Q9. Debugging Question</w:t>
      </w:r>
    </w:p>
    <w:p w14:paraId="2A3FDD49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2BD1F2A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int stack[5];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int top;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void init()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top = 0;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</w:p>
    <w:p w14:paraId="22B8BF5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0C710055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For the usual stack implementation, top should start at -1 to indicate an empty stack.</w:t>
      </w:r>
    </w:p>
    <w:p w14:paraId="11C3A401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4409D13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void init()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top = -1;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</w:p>
    <w:p w14:paraId="5927182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B) Initialization of top incorrect</w:t>
      </w:r>
    </w:p>
    <w:p w14:paraId="1894A039">
      <w:pPr>
        <w:rPr>
          <w:rFonts w:hint="default" w:ascii="Times New Roman" w:hAnsi="Times New Roman" w:cs="Times New Roman"/>
          <w:color w:val="auto"/>
        </w:rPr>
      </w:pPr>
    </w:p>
    <w:p w14:paraId="3D32A8E2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Q10. Debugging Question</w:t>
      </w:r>
    </w:p>
    <w:p w14:paraId="0BD396F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5335672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#define MAX 5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int queue[MAX];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int front = 0, rear = 0;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void enqueue(int x)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if(rear == MAX)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printf("Overflow");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return;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}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queue[rear++] = x;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</w:p>
    <w:p w14:paraId="5FDE0E55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6380C96E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The last valid array index is MAX-1. Checking rear == MAX before insertion is late/incorrect for this indexing scheme.</w:t>
      </w:r>
    </w:p>
    <w:p w14:paraId="2B036EE4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2176CEC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void enqueue(int x)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if(rear == MAX - 1)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printf("Overflow");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return;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}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queue[rear++] = x;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</w:p>
    <w:p w14:paraId="72ED3BC9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B) Overflow condition incorrect</w:t>
      </w:r>
    </w:p>
    <w:p w14:paraId="1648EF1F">
      <w:pPr>
        <w:rPr>
          <w:rFonts w:hint="default" w:ascii="Times New Roman" w:hAnsi="Times New Roman" w:cs="Times New Roman"/>
          <w:color w:val="auto"/>
        </w:rPr>
      </w:pPr>
    </w:p>
    <w:p w14:paraId="47A01602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Q11. Debugging Question</w:t>
      </w:r>
    </w:p>
    <w:p w14:paraId="47892574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03768A30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int dequeue()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if(front == rear)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printf("Underflow");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return -1;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}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return queue[front++];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</w:p>
    <w:p w14:paraId="216DC9A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0DBCBD50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For a queue using front/rear indices where both start at 0, front == rear correctly represents an empty queue.</w:t>
      </w:r>
    </w:p>
    <w:p w14:paraId="1A8C552B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5049BB39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No correction is required for the stated implementation.</w:t>
      </w:r>
    </w:p>
    <w:p w14:paraId="33A39D37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D) No error</w:t>
      </w:r>
    </w:p>
    <w:p w14:paraId="10B134C1">
      <w:pPr>
        <w:rPr>
          <w:rFonts w:hint="default" w:ascii="Times New Roman" w:hAnsi="Times New Roman" w:cs="Times New Roman"/>
          <w:color w:val="auto"/>
        </w:rPr>
      </w:pPr>
    </w:p>
    <w:p w14:paraId="6F954451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Q12. Debugging Question</w:t>
      </w:r>
    </w:p>
    <w:p w14:paraId="3D0CF101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7021EF3C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void enqueue(int x)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queue[rear++] = x;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</w:p>
    <w:p w14:paraId="6CC54982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2EB41E6E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There is no overflow check before inserting into the array.</w:t>
      </w:r>
    </w:p>
    <w:p w14:paraId="0E396261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72D41BE5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void enqueue(int x)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if(rear == MAX - 1)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printf("Overflow");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return;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}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queue[rear++] = x;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</w:p>
    <w:p w14:paraId="2036808E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A) Missing overflow check</w:t>
      </w:r>
    </w:p>
    <w:p w14:paraId="19F7FEB0">
      <w:pPr>
        <w:rPr>
          <w:rFonts w:hint="default" w:ascii="Times New Roman" w:hAnsi="Times New Roman" w:cs="Times New Roman"/>
          <w:color w:val="auto"/>
        </w:rPr>
      </w:pPr>
    </w:p>
    <w:p w14:paraId="6BA79090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Q13. Debugging Question</w:t>
      </w:r>
    </w:p>
    <w:p w14:paraId="573DC88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0B79CE65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#define MAX 5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int queue[MAX];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int front = -1, rear = -1;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void enqueue(int x)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if(rear == MAX - 1)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printf("Overflow");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return;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}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if(front == -1)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front = 0;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rear = (rear + 1) % MAX;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queue[rear] = x;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</w:p>
    <w:p w14:paraId="1E71A264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1C90A031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The overflow condition is for a linear queue. For a circular queue, the full condition should compare the next rear position with front.</w:t>
      </w:r>
    </w:p>
    <w:p w14:paraId="7D032D33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4114A4AE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if((rear + 1) % MAX == front)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printf("Overflow");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return;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</w:p>
    <w:p w14:paraId="72702BBF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B) Incorrect overflow condition</w:t>
      </w:r>
    </w:p>
    <w:p w14:paraId="3DA79FA0">
      <w:pPr>
        <w:rPr>
          <w:rFonts w:hint="default" w:ascii="Times New Roman" w:hAnsi="Times New Roman" w:cs="Times New Roman"/>
          <w:color w:val="auto"/>
        </w:rPr>
      </w:pPr>
    </w:p>
    <w:p w14:paraId="060CAFAD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Q14. Debugging Question</w:t>
      </w:r>
    </w:p>
    <w:p w14:paraId="6D60A703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58095181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int dequeue()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if(front == -1)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printf("Underflow");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return -1;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}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int val = queue[front];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front = (front + 1) % MAX;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return val;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</w:p>
    <w:p w14:paraId="4DA8585D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0B820FEF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After the last element is removed, front must be reset to -1 (and normally rear also to -1). Otherwise the queue does not correctly represent an empty state.</w:t>
      </w:r>
    </w:p>
    <w:p w14:paraId="2BA56D95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17E2E709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int dequeue()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if(front == -1)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printf("Underflow");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return -1;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}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int val = queue[front];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if(front == rear)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front = rear = -1;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else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front = (front + 1) % MAX;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return val;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</w:p>
    <w:p w14:paraId="1E839A1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B) Reset condition when queue becomes empty</w:t>
      </w:r>
    </w:p>
    <w:p w14:paraId="342C9975">
      <w:pPr>
        <w:rPr>
          <w:rFonts w:hint="default" w:ascii="Times New Roman" w:hAnsi="Times New Roman" w:cs="Times New Roman"/>
          <w:color w:val="auto"/>
        </w:rPr>
      </w:pPr>
    </w:p>
    <w:p w14:paraId="578CC5B6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Q15. Debugging Question</w:t>
      </w:r>
    </w:p>
    <w:p w14:paraId="2AF71570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40973DDB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int dequeue()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int val = queue[front];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if(front == rear)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front = rear = -1;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else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front = front + 1;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return val;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</w:p>
    <w:p w14:paraId="38C5703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5082D5F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In a circular queue, front must wrap around using modulo MAX.</w:t>
      </w:r>
    </w:p>
    <w:p w14:paraId="3F121603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16E7CDC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else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front = (front + 1) % MAX;</w:t>
      </w:r>
    </w:p>
    <w:p w14:paraId="13A1AF41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A) Missing modulo in front update</w:t>
      </w:r>
    </w:p>
    <w:p w14:paraId="32B387EA">
      <w:pPr>
        <w:rPr>
          <w:rFonts w:hint="default" w:ascii="Times New Roman" w:hAnsi="Times New Roman" w:cs="Times New Roman"/>
          <w:color w:val="auto"/>
        </w:rPr>
      </w:pPr>
    </w:p>
    <w:p w14:paraId="2AFCFD50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Q16. Debugging Question</w:t>
      </w:r>
    </w:p>
    <w:p w14:paraId="15E9347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3C06224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if(ch == ')')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while(stack[top] != ')')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postfix[j++] = pop();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}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pop();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</w:p>
    <w:p w14:paraId="260D63FC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1609BDE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During infix-to-postfix conversion, when ')' is encountered, operators must be popped until '(' is found. The stack should be checked for '(' and emptiness.</w:t>
      </w:r>
    </w:p>
    <w:p w14:paraId="05D1FAA7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6C483825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if(ch == ')')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while(top != -1 &amp;&amp; stack[top] != '(')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postfix[j++] = pop();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if(top != -1)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pop();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</w:p>
    <w:p w14:paraId="12DCEF7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A) Wrong loop condition</w:t>
      </w:r>
    </w:p>
    <w:p w14:paraId="58C6E572">
      <w:pPr>
        <w:rPr>
          <w:rFonts w:hint="default" w:ascii="Times New Roman" w:hAnsi="Times New Roman" w:cs="Times New Roman"/>
          <w:color w:val="auto"/>
        </w:rPr>
      </w:pPr>
    </w:p>
    <w:p w14:paraId="1299DD42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Q17. Debugging Question</w:t>
      </w:r>
    </w:p>
    <w:p w14:paraId="7759349A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2AE26CF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int precedence(char ch)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if(ch == '+' || ch == '-')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return 2;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else if(ch == '*' || ch == '/')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return 1;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return 0;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</w:p>
    <w:p w14:paraId="2C941295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5927840B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The precedence values are reversed. Multiplication/division must have higher precedence than addition/subtraction.</w:t>
      </w:r>
    </w:p>
    <w:p w14:paraId="0982896A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62037E7C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int precedence(char ch)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if(ch == '+' || ch == '-') return 1;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if(ch == '*' || ch == '/') return 2;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return 0;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</w:p>
    <w:p w14:paraId="3F1EF09E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B) Precedence values incorrect</w:t>
      </w:r>
    </w:p>
    <w:p w14:paraId="017FA4A0">
      <w:pPr>
        <w:rPr>
          <w:rFonts w:hint="default" w:ascii="Times New Roman" w:hAnsi="Times New Roman" w:cs="Times New Roman"/>
          <w:color w:val="auto"/>
        </w:rPr>
      </w:pPr>
    </w:p>
    <w:p w14:paraId="71904294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Q18. Debugging Question</w:t>
      </w:r>
    </w:p>
    <w:p w14:paraId="629FEE24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7E8775AD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int a = pop();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int b = pop();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int result = a - b;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push(result);</w:t>
      </w:r>
    </w:p>
    <w:p w14:paraId="3338433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3625740C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For subtraction, the first popped operand is the right operand. Therefore the operation must be b - a.</w:t>
      </w:r>
    </w:p>
    <w:p w14:paraId="09B6881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6B7D23C1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int a = pop();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int b = pop();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int result = b - a;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push(result);</w:t>
      </w:r>
    </w:p>
    <w:p w14:paraId="72771BFB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B) Wrong operand order</w:t>
      </w:r>
    </w:p>
    <w:p w14:paraId="68848583">
      <w:pPr>
        <w:rPr>
          <w:rFonts w:hint="default" w:ascii="Times New Roman" w:hAnsi="Times New Roman" w:cs="Times New Roman"/>
          <w:color w:val="auto"/>
        </w:rPr>
      </w:pPr>
    </w:p>
    <w:p w14:paraId="15497DF9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Q19. Debugging Question</w:t>
      </w:r>
    </w:p>
    <w:p w14:paraId="3E19F1EC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6101E0D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if((ch == ']' &amp;&amp; stack[top] == '[') ||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(ch == '}' &amp;&amp; stack[top] == '{'))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pop();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 else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return 0;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</w:p>
    <w:p w14:paraId="05F35B94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6535F540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The code does not check whether the stack is empty before accessing stack[top]. It also omits the matching '(' case.</w:t>
      </w:r>
    </w:p>
    <w:p w14:paraId="17C09CE1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08D27B8E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if(top == -1)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return 0;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if((ch == ']' &amp;&amp; stack[top] == '[') ||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(ch == '}' &amp;&amp; stack[top] == '{') ||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(ch == ')' &amp;&amp; stack[top] == '('))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pop();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else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return 0;</w:t>
      </w:r>
    </w:p>
    <w:p w14:paraId="61D1E2B3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B) No matching check before pop</w:t>
      </w:r>
    </w:p>
    <w:p w14:paraId="1A294CAF">
      <w:pPr>
        <w:rPr>
          <w:rFonts w:hint="default" w:ascii="Times New Roman" w:hAnsi="Times New Roman" w:cs="Times New Roman"/>
          <w:color w:val="auto"/>
        </w:rPr>
      </w:pPr>
    </w:p>
    <w:p w14:paraId="7ECB71AB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Q20. Debugging Question</w:t>
      </w:r>
    </w:p>
    <w:p w14:paraId="486DCEA7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0C7B3B5B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struct node *temp = head;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while (temp != NULL)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temp = temp-&gt;next;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temp-&gt;next = newNode;</w:t>
      </w:r>
    </w:p>
    <w:p w14:paraId="4A1FAD4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52839C02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After the loop, temp becomes NULL. Dereferencing temp-&gt;next causes an error.</w:t>
      </w:r>
    </w:p>
    <w:p w14:paraId="605A9967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4F5A6263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struct node *temp = head;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while (temp-&gt;next != NULL)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temp = temp-&gt;next;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temp-&gt;next = newNode;</w:t>
      </w:r>
    </w:p>
    <w:p w14:paraId="4DF857DB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B) temp becomes NULL before insertion</w:t>
      </w:r>
    </w:p>
    <w:p w14:paraId="2E6E4546">
      <w:pPr>
        <w:rPr>
          <w:rFonts w:hint="default" w:ascii="Times New Roman" w:hAnsi="Times New Roman" w:cs="Times New Roman"/>
          <w:color w:val="auto"/>
        </w:rPr>
      </w:pPr>
    </w:p>
    <w:p w14:paraId="3D33312E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Q21. Debugging Question</w:t>
      </w:r>
    </w:p>
    <w:p w14:paraId="2590E581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35ED54D9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PUSH(stack, x):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if top == MAX: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print("Overflow")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else: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top = top + 1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stack[top] = x</w:t>
      </w:r>
    </w:p>
    <w:p w14:paraId="36D3ED97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0DA44710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For a zero-based array with top representing the current top index, full condition is top == MAX-1.</w:t>
      </w:r>
    </w:p>
    <w:p w14:paraId="1947B8E4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67F8D3FF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if top == MAX - 1: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print("Overflow")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else: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top = top + 1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stack[top] = x</w:t>
      </w:r>
    </w:p>
    <w:p w14:paraId="1D388404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A) Condition should be top == MAX - 1</w:t>
      </w:r>
    </w:p>
    <w:p w14:paraId="0D80F628">
      <w:pPr>
        <w:rPr>
          <w:rFonts w:hint="default" w:ascii="Times New Roman" w:hAnsi="Times New Roman" w:cs="Times New Roman"/>
          <w:color w:val="auto"/>
        </w:rPr>
      </w:pPr>
    </w:p>
    <w:p w14:paraId="06E51D9B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Q22. Debugging Question</w:t>
      </w:r>
    </w:p>
    <w:p w14:paraId="69A2FA3A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707779C4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ENQUEUE(Q, x):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if rear == MAX - 1: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print("Overflow")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else: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rear = rear + 1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Q[rear] = x</w:t>
      </w:r>
    </w:p>
    <w:p w14:paraId="20A4A99C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4B77ACED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In a linear queue, once rear reaches MAX-1, unused positions at the front cannot be reused unless the queue is reset or implemented as circular. This explains overflow even when there may be unused array cells.</w:t>
      </w:r>
    </w:p>
    <w:p w14:paraId="1574CA74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5E346CE5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Use a circular queue or reset/shift the queue when the front advances. For a circular queue use: (rear + 1) % MAX == front.</w:t>
      </w:r>
    </w:p>
    <w:p w14:paraId="7CF92D39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B) Front is not reset</w:t>
      </w:r>
    </w:p>
    <w:p w14:paraId="19F3BE20">
      <w:pPr>
        <w:rPr>
          <w:rFonts w:hint="default" w:ascii="Times New Roman" w:hAnsi="Times New Roman" w:cs="Times New Roman"/>
          <w:color w:val="auto"/>
        </w:rPr>
      </w:pPr>
    </w:p>
    <w:p w14:paraId="588980B0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Q23. Debugging Question</w:t>
      </w:r>
    </w:p>
    <w:p w14:paraId="7A48D17C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22557392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temp = head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while temp.next != NULL: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print(temp.data)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temp = temp.next</w:t>
      </w:r>
    </w:p>
    <w:p w14:paraId="7E81AC01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369892E4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The loop stops when temp points to the last node, so the last node is never printed.</w:t>
      </w:r>
    </w:p>
    <w:p w14:paraId="4427890F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2C7DB1D4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temp = head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while temp != NULL: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print(temp.data)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temp = temp.next</w:t>
      </w:r>
    </w:p>
    <w:p w14:paraId="5BBFFC9C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B) Last node not printed</w:t>
      </w:r>
    </w:p>
    <w:p w14:paraId="69ACD075">
      <w:pPr>
        <w:rPr>
          <w:rFonts w:hint="default" w:ascii="Times New Roman" w:hAnsi="Times New Roman" w:cs="Times New Roman"/>
          <w:color w:val="auto"/>
        </w:rPr>
      </w:pPr>
    </w:p>
    <w:p w14:paraId="293D6FBD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Q24. Debugging Question</w:t>
      </w:r>
    </w:p>
    <w:p w14:paraId="0CFBDC25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30207EA1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mid = (low + high) / 2</w:t>
      </w:r>
    </w:p>
    <w:p w14:paraId="58DDDEFC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5D06DA6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For very large integer indices, low + high can overflow. A safer calculation avoids adding the two large values directly.</w:t>
      </w:r>
    </w:p>
    <w:p w14:paraId="55B5182E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07DD1C0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mid = low + (high - low) / 2;</w:t>
      </w:r>
    </w:p>
    <w:p w14:paraId="0CC5A81C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B) Integer overflow</w:t>
      </w:r>
    </w:p>
    <w:p w14:paraId="71454F35">
      <w:pPr>
        <w:rPr>
          <w:rFonts w:hint="default" w:ascii="Times New Roman" w:hAnsi="Times New Roman" w:cs="Times New Roman"/>
          <w:color w:val="auto"/>
        </w:rPr>
      </w:pPr>
    </w:p>
    <w:p w14:paraId="19DB6D61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Q25. Debugging Question</w:t>
      </w:r>
    </w:p>
    <w:p w14:paraId="41F682AE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53929CDA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for i = 0 to n: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if arr[i] == key: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return i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return -1</w:t>
      </w:r>
    </w:p>
    <w:p w14:paraId="14ECE651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37D98819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The loop includes i = n, but the last valid index is n-1.</w:t>
      </w:r>
    </w:p>
    <w:p w14:paraId="13FE42F5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7CC51399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for i = 0 to n-1: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if arr[i] == key: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return i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return -1</w:t>
      </w:r>
    </w:p>
    <w:p w14:paraId="76CDCCE7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A) Loop boundary error</w:t>
      </w:r>
    </w:p>
    <w:p w14:paraId="16EBC6BD">
      <w:pPr>
        <w:rPr>
          <w:rFonts w:hint="default" w:ascii="Times New Roman" w:hAnsi="Times New Roman" w:cs="Times New Roman"/>
          <w:color w:val="auto"/>
        </w:rPr>
      </w:pPr>
    </w:p>
    <w:p w14:paraId="4D55B44E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Q26. Debugging Question</w:t>
      </w:r>
    </w:p>
    <w:p w14:paraId="6E1D9A8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31CD967A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POP(stack):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if top == 0: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print("Underflow")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else: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return stack[top--]</w:t>
      </w:r>
    </w:p>
    <w:p w14:paraId="0AAA1C5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602C600E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If top starts at -1, the empty condition is top == -1, not top == 0.</w:t>
      </w:r>
    </w:p>
    <w:p w14:paraId="624AE477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5C4E9123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POP(stack):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if top == -1: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print("Underflow")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else: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return stack[top--]</w:t>
      </w:r>
    </w:p>
    <w:p w14:paraId="4345E509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A) Should check top == -1</w:t>
      </w:r>
    </w:p>
    <w:p w14:paraId="05FF6807">
      <w:pPr>
        <w:rPr>
          <w:rFonts w:hint="default" w:ascii="Times New Roman" w:hAnsi="Times New Roman" w:cs="Times New Roman"/>
          <w:color w:val="auto"/>
        </w:rPr>
      </w:pPr>
    </w:p>
    <w:p w14:paraId="72C5F23A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Q27. Debugging Question</w:t>
      </w:r>
    </w:p>
    <w:p w14:paraId="479A66E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129978FF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Applying binary search on unsorted data</w:t>
      </w:r>
    </w:p>
    <w:p w14:paraId="3973FDBF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3F5197A5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Binary search relies on sorted order to decide which half can be discarded. Without sorting, the decision is invalid.</w:t>
      </w:r>
    </w:p>
    <w:p w14:paraId="357DE4F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739F75B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Sort the data first, then apply binary search.</w:t>
      </w:r>
    </w:p>
    <w:p w14:paraId="292E8D3F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B) Incorrect results</w:t>
      </w:r>
    </w:p>
    <w:p w14:paraId="63DFB96A">
      <w:pPr>
        <w:rPr>
          <w:rFonts w:hint="default" w:ascii="Times New Roman" w:hAnsi="Times New Roman" w:cs="Times New Roman"/>
          <w:color w:val="auto"/>
        </w:rPr>
      </w:pPr>
    </w:p>
    <w:p w14:paraId="443D1635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Q28. Debugging Question</w:t>
      </w:r>
    </w:p>
    <w:p w14:paraId="07A297D2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28A32EE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(rear + 1) % MAX == front</w:t>
      </w:r>
    </w:p>
    <w:p w14:paraId="15E26EEF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5B9BDF43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This is the standard full condition for a circular queue.</w:t>
      </w:r>
    </w:p>
    <w:p w14:paraId="40AE792D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39C3F7F3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No correction required.</w:t>
      </w:r>
    </w:p>
    <w:p w14:paraId="4312F407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B) (rear + 1) % MAX == front</w:t>
      </w:r>
    </w:p>
    <w:p w14:paraId="0C16EADE">
      <w:pPr>
        <w:rPr>
          <w:rFonts w:hint="default" w:ascii="Times New Roman" w:hAnsi="Times New Roman" w:cs="Times New Roman"/>
          <w:color w:val="auto"/>
        </w:rPr>
      </w:pPr>
    </w:p>
    <w:p w14:paraId="4E3F91DD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Q29. Debugging Question</w:t>
      </w:r>
    </w:p>
    <w:p w14:paraId="76A218A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0CA95B4C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delete(node):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node = node.next</w:t>
      </w:r>
    </w:p>
    <w:p w14:paraId="45C798FE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3275E95C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Changing the local pointer does not delete the original node or free its memory. The node is not actually removed from the linked structure.</w:t>
      </w:r>
    </w:p>
    <w:p w14:paraId="04FA118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4B70BEF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Correct deletion must update the previous link (or head) and call free(node) for a C implementation.</w:t>
      </w:r>
    </w:p>
    <w:p w14:paraId="407F5E1A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D) All of the above</w:t>
      </w:r>
    </w:p>
    <w:p w14:paraId="6D49BA26">
      <w:pPr>
        <w:rPr>
          <w:rFonts w:hint="default" w:ascii="Times New Roman" w:hAnsi="Times New Roman" w:cs="Times New Roman"/>
          <w:color w:val="auto"/>
        </w:rPr>
      </w:pPr>
    </w:p>
    <w:p w14:paraId="23948DB5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Q30. Debugging Question</w:t>
      </w:r>
    </w:p>
    <w:p w14:paraId="7C3A917A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7773AFA2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Linear search, binary search, stack and queue complexity statements</w:t>
      </w:r>
    </w:p>
    <w:p w14:paraId="5FEDFB5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44B68450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Binary search is O(log n) only when the data is sorted. Linear search is O(n) in the worst case, while basic stack/queue operations are generally O(1).</w:t>
      </w:r>
    </w:p>
    <w:p w14:paraId="501FEA29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4D3FFD40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Use the complexity statement: Binary Search = O(log n) on sorted data.</w:t>
      </w:r>
    </w:p>
    <w:p w14:paraId="0025515B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B) Binary search is O(log n) only for sorted data</w:t>
      </w:r>
    </w:p>
    <w:p w14:paraId="7306829A">
      <w:pPr>
        <w:rPr>
          <w:rFonts w:hint="default" w:ascii="Times New Roman" w:hAnsi="Times New Roman" w:cs="Times New Roman"/>
          <w:color w:val="auto"/>
        </w:rPr>
      </w:pPr>
    </w:p>
    <w:p w14:paraId="54BDC826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Q31. Debugging Question</w:t>
      </w:r>
    </w:p>
    <w:p w14:paraId="1530A704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71A0CD8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while current != NULL: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current.next = prev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prev = current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current = current.next</w:t>
      </w:r>
    </w:p>
    <w:p w14:paraId="053A56CD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6FAEE4E2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After assigning current.next = prev, the original next pointer is lost. Then current = current.next moves backward instead of forward.</w:t>
      </w:r>
    </w:p>
    <w:p w14:paraId="533132C7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2BECD29E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while current != NULL: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next = current.next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current.next = prev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prev = current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current = next</w:t>
      </w:r>
    </w:p>
    <w:p w14:paraId="2AF8B1C7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B) Pointer loss</w:t>
      </w:r>
    </w:p>
    <w:p w14:paraId="36BECB8B">
      <w:pPr>
        <w:rPr>
          <w:rFonts w:hint="default" w:ascii="Times New Roman" w:hAnsi="Times New Roman" w:cs="Times New Roman"/>
          <w:color w:val="auto"/>
        </w:rPr>
      </w:pPr>
    </w:p>
    <w:p w14:paraId="6495F282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Q32. Debugging Question</w:t>
      </w:r>
    </w:p>
    <w:p w14:paraId="3BCB0ED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7AE22234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new.next = head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head = new</w:t>
      </w:r>
    </w:p>
    <w:p w14:paraId="0EDC4E24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5EBE383A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This correctly inserts a new node at the beginning of a singly linked list, assuming new is already allocated.</w:t>
      </w:r>
    </w:p>
    <w:p w14:paraId="1DE2E767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15BB9270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No correction required.</w:t>
      </w:r>
    </w:p>
    <w:p w14:paraId="7C651605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C) No error</w:t>
      </w:r>
    </w:p>
    <w:p w14:paraId="12A7AF7A">
      <w:pPr>
        <w:rPr>
          <w:rFonts w:hint="default" w:ascii="Times New Roman" w:hAnsi="Times New Roman" w:cs="Times New Roman"/>
          <w:color w:val="auto"/>
        </w:rPr>
      </w:pPr>
    </w:p>
    <w:p w14:paraId="4C28052A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Q33. Debugging Question</w:t>
      </w:r>
    </w:p>
    <w:p w14:paraId="5E09EF1E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37EA5CBA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DEQUEUE(Q):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if front == -1: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print("Underflow")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else: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return Q[front++]</w:t>
      </w:r>
    </w:p>
    <w:p w14:paraId="73F7263F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4A79EC5A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When the last element is removed, the queue should be reset to the empty state.</w:t>
      </w:r>
    </w:p>
    <w:p w14:paraId="03FBCFD3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258D333F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DEQUEUE(Q):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if front == -1: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print("Underflow")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else: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value = Q[front]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if front == rear: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front = rear = -1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else: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front = front + 1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return value</w:t>
      </w:r>
    </w:p>
    <w:p w14:paraId="7B890735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A) Reset when empty</w:t>
      </w:r>
    </w:p>
    <w:p w14:paraId="78039732">
      <w:pPr>
        <w:rPr>
          <w:rFonts w:hint="default" w:ascii="Times New Roman" w:hAnsi="Times New Roman" w:cs="Times New Roman"/>
          <w:color w:val="auto"/>
        </w:rPr>
      </w:pPr>
    </w:p>
    <w:p w14:paraId="475BB762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Q34. Debugging Question</w:t>
      </w:r>
    </w:p>
    <w:p w14:paraId="55F8F71A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6FB56224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PEEK(stack):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return stack[top+1]</w:t>
      </w:r>
    </w:p>
    <w:p w14:paraId="1402D7DA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574CD3EB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Peek should return the current top element, not the next array position.</w:t>
      </w:r>
    </w:p>
    <w:p w14:paraId="2302C30C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3AAB4F8A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PEEK(stack):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return stack[top]</w:t>
      </w:r>
    </w:p>
    <w:p w14:paraId="1E822B31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A) Off-by-one error</w:t>
      </w:r>
    </w:p>
    <w:p w14:paraId="1DBF06DA">
      <w:pPr>
        <w:rPr>
          <w:rFonts w:hint="default" w:ascii="Times New Roman" w:hAnsi="Times New Roman" w:cs="Times New Roman"/>
          <w:color w:val="auto"/>
        </w:rPr>
      </w:pPr>
    </w:p>
    <w:p w14:paraId="5F1662A8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Q35. Debugging Question</w:t>
      </w:r>
    </w:p>
    <w:p w14:paraId="0A04FD7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2FF4ACD2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while low &lt; high:</w:t>
      </w:r>
    </w:p>
    <w:p w14:paraId="52B6B8FD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29EA633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The final remaining element can be missed. Standard binary search uses low &lt;= high.</w:t>
      </w:r>
    </w:p>
    <w:p w14:paraId="4A3083F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771C973F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while low &lt;= high:</w:t>
      </w:r>
    </w:p>
    <w:p w14:paraId="642F894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A) Should be low &lt;= high</w:t>
      </w:r>
    </w:p>
    <w:p w14:paraId="6A46B52D">
      <w:pPr>
        <w:rPr>
          <w:rFonts w:hint="default" w:ascii="Times New Roman" w:hAnsi="Times New Roman" w:cs="Times New Roman"/>
          <w:color w:val="auto"/>
        </w:rPr>
      </w:pPr>
    </w:p>
    <w:p w14:paraId="15C1A723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Q36. Debugging Question</w:t>
      </w:r>
    </w:p>
    <w:p w14:paraId="4708FD3B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3A5DD3A5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struct node 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int data;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struct node *next;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void insert(struct node *head, int val){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struct node *temp = (struct node*)malloc(sizeof(struct node));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temp-&gt;data = val;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temp-&gt;next = head;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head = temp;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</w:p>
    <w:p w14:paraId="5B56872B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4AF8153A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head is passed by value, so changing it inside the function does not update the caller's head.</w:t>
      </w:r>
    </w:p>
    <w:p w14:paraId="452B74CC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02C5F98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struct node* insert(struct node *head, int val){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struct node *temp = malloc(sizeof(struct node));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temp-&gt;data = val;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temp-&gt;next = head;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return temp;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</w:p>
    <w:p w14:paraId="5FEEBAFD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B) Head not updated in main</w:t>
      </w:r>
    </w:p>
    <w:p w14:paraId="353CDE18">
      <w:pPr>
        <w:rPr>
          <w:rFonts w:hint="default" w:ascii="Times New Roman" w:hAnsi="Times New Roman" w:cs="Times New Roman"/>
          <w:color w:val="auto"/>
        </w:rPr>
      </w:pPr>
    </w:p>
    <w:p w14:paraId="41F40491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Q37. Debugging Question</w:t>
      </w:r>
    </w:p>
    <w:p w14:paraId="26E56EE0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5273331A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newNode-&gt;next = head;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head-&gt;prev = newNode;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head = newNode;</w:t>
      </w:r>
    </w:p>
    <w:p w14:paraId="2364DFE1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41693CF7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If the list is empty, head is NULL and head-&gt;prev is invalid. A NULL check is needed.</w:t>
      </w:r>
    </w:p>
    <w:p w14:paraId="40D75192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043DACBD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newNode-&gt;next = head;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if(head != NULL)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head-&gt;prev = newNode;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head = newNode;</w:t>
      </w:r>
    </w:p>
    <w:p w14:paraId="34E20BD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B) Missing NULL check for head</w:t>
      </w:r>
    </w:p>
    <w:p w14:paraId="7AF6FEF1">
      <w:pPr>
        <w:rPr>
          <w:rFonts w:hint="default" w:ascii="Times New Roman" w:hAnsi="Times New Roman" w:cs="Times New Roman"/>
          <w:color w:val="auto"/>
        </w:rPr>
      </w:pPr>
    </w:p>
    <w:p w14:paraId="504E4216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Q38. Debugging Question</w:t>
      </w:r>
    </w:p>
    <w:p w14:paraId="0B488952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6B96AFDF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if(rear == MAX-1){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printf("Full");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queue[++rear] = x;</w:t>
      </w:r>
    </w:p>
    <w:p w14:paraId="6901BD5B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7C8AC34B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After detecting a full queue, the code still increments rear and inserts an element. It must stop/return.</w:t>
      </w:r>
    </w:p>
    <w:p w14:paraId="2687C5B4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415F440F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if(rear == MAX-1){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printf("Full");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return;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queue[++rear] = x;</w:t>
      </w:r>
    </w:p>
    <w:p w14:paraId="2C5C9CA0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B) Missing return after full</w:t>
      </w:r>
    </w:p>
    <w:p w14:paraId="43507A7A">
      <w:pPr>
        <w:rPr>
          <w:rFonts w:hint="default" w:ascii="Times New Roman" w:hAnsi="Times New Roman" w:cs="Times New Roman"/>
          <w:color w:val="auto"/>
        </w:rPr>
      </w:pPr>
    </w:p>
    <w:p w14:paraId="08CDAB49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Q39. Debugging Question</w:t>
      </w:r>
    </w:p>
    <w:p w14:paraId="548A2180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751A6D3A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for(i=0; i&lt;n-1; i++){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if(arr[i] == key)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return i;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</w:p>
    <w:p w14:paraId="10F4BAAE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176E7334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The loop stops at n-2, so the last element arr[n-1] is never checked.</w:t>
      </w:r>
    </w:p>
    <w:p w14:paraId="72E116E3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337B306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for(i=0; i&lt;n; i++){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if(arr[i] == key)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return i;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</w:p>
    <w:p w14:paraId="6D9022BD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A) Last element not checked</w:t>
      </w:r>
    </w:p>
    <w:p w14:paraId="7B5A1828">
      <w:pPr>
        <w:rPr>
          <w:rFonts w:hint="default" w:ascii="Times New Roman" w:hAnsi="Times New Roman" w:cs="Times New Roman"/>
          <w:color w:val="auto"/>
        </w:rPr>
      </w:pPr>
    </w:p>
    <w:p w14:paraId="47E19F88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Q40. Debugging Question</w:t>
      </w:r>
    </w:p>
    <w:p w14:paraId="1655EE5F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1EB9C78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while(low &lt; high){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mid = (low + high)/2;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</w:p>
    <w:p w14:paraId="2ED05C25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538EA9BF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The condition should include the case low == high so the final candidate can be checked.</w:t>
      </w:r>
    </w:p>
    <w:p w14:paraId="3A28EA9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0A59FE02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while(low &lt;= high){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mid = low + (high - low)/2;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</w:p>
    <w:p w14:paraId="5C44C6E4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A) Should be &lt;=</w:t>
      </w:r>
    </w:p>
    <w:p w14:paraId="3A9E4AD9">
      <w:pPr>
        <w:rPr>
          <w:rFonts w:hint="default" w:ascii="Times New Roman" w:hAnsi="Times New Roman" w:cs="Times New Roman"/>
          <w:color w:val="auto"/>
        </w:rPr>
      </w:pPr>
    </w:p>
    <w:p w14:paraId="36D116C9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Q41. Debugging Question</w:t>
      </w:r>
    </w:p>
    <w:p w14:paraId="6C25B509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39B58027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Searching in a list</w:t>
      </w:r>
    </w:p>
    <w:p w14:paraId="3FC284D1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23562B73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The primary goal of searching is to locate a particular element or record.</w:t>
      </w:r>
    </w:p>
    <w:p w14:paraId="4ADF9BD0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718261F4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Use a searching algorithm to locate the required key in the data.</w:t>
      </w:r>
    </w:p>
    <w:p w14:paraId="24BC8BC1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C) To locate a specific element in a list</w:t>
      </w:r>
    </w:p>
    <w:p w14:paraId="66EFAC52">
      <w:pPr>
        <w:rPr>
          <w:rFonts w:hint="default" w:ascii="Times New Roman" w:hAnsi="Times New Roman" w:cs="Times New Roman"/>
          <w:color w:val="auto"/>
        </w:rPr>
      </w:pPr>
    </w:p>
    <w:p w14:paraId="1C1F7BF7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Q42. Debugging Question</w:t>
      </w:r>
    </w:p>
    <w:p w14:paraId="4B5213C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6E2D4305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Binary search</w:t>
      </w:r>
    </w:p>
    <w:p w14:paraId="75F18DFE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0C61C5A3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Binary search compares with the middle element and eliminates half of the remaining search space at each step.</w:t>
      </w:r>
    </w:p>
    <w:p w14:paraId="6DB52DDC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1FBFF802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No correction required.</w:t>
      </w:r>
    </w:p>
    <w:p w14:paraId="79D2284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B) It eliminates half of the remaining elements</w:t>
      </w:r>
    </w:p>
    <w:p w14:paraId="729EE307">
      <w:pPr>
        <w:rPr>
          <w:rFonts w:hint="default" w:ascii="Times New Roman" w:hAnsi="Times New Roman" w:cs="Times New Roman"/>
          <w:color w:val="auto"/>
        </w:rPr>
      </w:pPr>
    </w:p>
    <w:p w14:paraId="06DE4BF9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Q43. Debugging Question</w:t>
      </w:r>
    </w:p>
    <w:p w14:paraId="0E71CB09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1F20C6D0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while(priority(stack[top]) &gt;= priority(symbol)){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printf("%c", pop());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</w:p>
    <w:p w14:paraId="2D32FACE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04C27DAB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The code accesses stack[top] without first checking whether the stack is empty.</w:t>
      </w:r>
    </w:p>
    <w:p w14:paraId="334DF8AB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3D5805C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while(top != -1 &amp;&amp; priority(stack[top]) &gt;= priority(symbol)){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printf("%c", pop());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</w:p>
    <w:p w14:paraId="61C191A0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A) No check for empty stack</w:t>
      </w:r>
    </w:p>
    <w:p w14:paraId="1763F014">
      <w:pPr>
        <w:rPr>
          <w:rFonts w:hint="default" w:ascii="Times New Roman" w:hAnsi="Times New Roman" w:cs="Times New Roman"/>
          <w:color w:val="auto"/>
        </w:rPr>
      </w:pPr>
    </w:p>
    <w:p w14:paraId="48295A83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Q44. Debugging Question</w:t>
      </w:r>
    </w:p>
    <w:p w14:paraId="36DBEBBD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19ACF0A9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if((rear + 1) % MAX == front){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printf("Full");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rear = (rear + 1) % MAX;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queue[rear] = x;</w:t>
      </w:r>
    </w:p>
    <w:p w14:paraId="6EC4068D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754826B0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After detecting that the circular queue is full, insertion must stop. Otherwise the code overwrites data.</w:t>
      </w:r>
    </w:p>
    <w:p w14:paraId="4B3F5832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498B91EE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if((rear + 1) % MAX == front){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printf("Full");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return;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rear = (rear + 1) % MAX;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queue[rear] = x;</w:t>
      </w:r>
    </w:p>
    <w:p w14:paraId="4B2F6B75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B) Missing return after full</w:t>
      </w:r>
    </w:p>
    <w:p w14:paraId="2CE0C596">
      <w:pPr>
        <w:rPr>
          <w:rFonts w:hint="default" w:ascii="Times New Roman" w:hAnsi="Times New Roman" w:cs="Times New Roman"/>
          <w:color w:val="auto"/>
        </w:rPr>
      </w:pPr>
    </w:p>
    <w:p w14:paraId="009F2F32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Q45. Debugging Question</w:t>
      </w:r>
    </w:p>
    <w:p w14:paraId="70AE3CB4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2A7634F4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struct node* insert(struct node *head, int val){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struct node *temp = (struct node*)malloc(sizeof(struct node));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temp-&gt;data = val;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temp-&gt;next = head;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</w:p>
    <w:p w14:paraId="43CF28ED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405B7AB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The function is declared to return struct node*, but no return statement is present.</w:t>
      </w:r>
    </w:p>
    <w:p w14:paraId="5C90572D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69A9B09B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struct node* insert(struct node *head, int val){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struct node *temp = malloc(sizeof(struct node));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temp-&gt;data = val;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temp-&gt;next = head;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return temp;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</w:p>
    <w:p w14:paraId="0EC4116D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B) Missing return statement</w:t>
      </w:r>
    </w:p>
    <w:p w14:paraId="29FDBE96">
      <w:pPr>
        <w:rPr>
          <w:rFonts w:hint="default" w:ascii="Times New Roman" w:hAnsi="Times New Roman" w:cs="Times New Roman"/>
          <w:color w:val="auto"/>
        </w:rPr>
      </w:pPr>
    </w:p>
    <w:p w14:paraId="467E253F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Q46. Debugging Question</w:t>
      </w:r>
    </w:p>
    <w:p w14:paraId="32B89ECE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6F8E9B01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struct node* insert(struct node *head, int val){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struct node *temp = (struct node*)malloc(sizeof(struct node));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temp-&gt;data = val;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temp-&gt;next = NULL;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head = temp;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return head;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</w:p>
    <w:p w14:paraId="4498D863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7E157F02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For insertion at the beginning, the new node should point to the old head. Setting temp-&gt;next to NULL discards the existing list.</w:t>
      </w:r>
    </w:p>
    <w:p w14:paraId="4EBDF38E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4F28E44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struct node* insert(struct node *head, int val){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struct node *temp = malloc(sizeof(struct node));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temp-&gt;data = val;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temp-&gt;next = head;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return temp;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</w:p>
    <w:p w14:paraId="190B7DA9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B) next should point to head</w:t>
      </w:r>
    </w:p>
    <w:p w14:paraId="13BD56CE">
      <w:pPr>
        <w:rPr>
          <w:rFonts w:hint="default" w:ascii="Times New Roman" w:hAnsi="Times New Roman" w:cs="Times New Roman"/>
          <w:color w:val="auto"/>
        </w:rPr>
      </w:pPr>
    </w:p>
    <w:p w14:paraId="3FECFC1D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Q47. Debugging Question</w:t>
      </w:r>
    </w:p>
    <w:p w14:paraId="5CF3DDEA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26B1923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struct node* insertEnd(struct node *head, int val){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struct node *temp = (struct node*)malloc(sizeof(struct node));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temp-&gt;data = val;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temp-&gt;next = NULL;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struct node *ptr = head;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while(ptr-&gt;next != NULL){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ptr = ptr-&gt;next;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}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ptr-&gt;next = temp;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temp-&gt;prev = ptr;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</w:p>
    <w:p w14:paraId="57171420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3242B773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The function returns struct node* but has no return statement. Also, an empty-list check is needed in a robust implementation.</w:t>
      </w:r>
    </w:p>
    <w:p w14:paraId="02258BB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77CAD63F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After insertion, add: return head;</w:t>
      </w:r>
    </w:p>
    <w:p w14:paraId="23E33C42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A) Missing return statement</w:t>
      </w:r>
    </w:p>
    <w:p w14:paraId="259BB885">
      <w:pPr>
        <w:rPr>
          <w:rFonts w:hint="default" w:ascii="Times New Roman" w:hAnsi="Times New Roman" w:cs="Times New Roman"/>
          <w:color w:val="auto"/>
        </w:rPr>
      </w:pPr>
    </w:p>
    <w:p w14:paraId="5B5ACFC8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Q48. Debugging Question</w:t>
      </w:r>
    </w:p>
    <w:p w14:paraId="63AE9B50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3EACA401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struct node* insertEnd(struct node *head, int val){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struct node *temp = (struct node*)malloc(sizeof(struct node));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temp-&gt;data = val;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temp-&gt;next = NULL;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struct node *ptr = head;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while(ptr-&gt;next != NULL){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    ptr = ptr-&gt;next;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}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ptr-&gt;next = temp;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ptr-&gt;prev = temp;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return head;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</w:p>
    <w:p w14:paraId="7C4210E9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078D627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The previous pointer belongs to the new node. It should be temp-&gt;prev = ptr, not ptr-&gt;prev = temp.</w:t>
      </w:r>
    </w:p>
    <w:p w14:paraId="399B6B84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458FB59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ptr-&gt;next = temp;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temp-&gt;prev = ptr;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return head;</w:t>
      </w:r>
    </w:p>
    <w:p w14:paraId="167121D0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A) Wrong prev assignment</w:t>
      </w:r>
    </w:p>
    <w:p w14:paraId="7CD26DC2">
      <w:pPr>
        <w:rPr>
          <w:rFonts w:hint="default" w:ascii="Times New Roman" w:hAnsi="Times New Roman" w:cs="Times New Roman"/>
          <w:color w:val="auto"/>
        </w:rPr>
      </w:pPr>
    </w:p>
    <w:p w14:paraId="3FF0C6EB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Q49. Debugging Question</w:t>
      </w:r>
    </w:p>
    <w:p w14:paraId="63E411D0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38D3604D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Worst-case binary search</w:t>
      </w:r>
    </w:p>
    <w:p w14:paraId="58A2B493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507202E9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Binary search repeatedly halves the search space, giving logarithmic worst-case time on sorted data.</w:t>
      </w:r>
    </w:p>
    <w:p w14:paraId="712C6539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778FEA4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No correction required.</w:t>
      </w:r>
    </w:p>
    <w:p w14:paraId="1DBB7380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C) O(log n)</w:t>
      </w:r>
    </w:p>
    <w:p w14:paraId="3207E126">
      <w:pPr>
        <w:rPr>
          <w:rFonts w:hint="default" w:ascii="Times New Roman" w:hAnsi="Times New Roman" w:cs="Times New Roman"/>
          <w:color w:val="auto"/>
        </w:rPr>
      </w:pPr>
    </w:p>
    <w:p w14:paraId="69719BE7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Q50. Debugging Question</w:t>
      </w:r>
    </w:p>
    <w:p w14:paraId="71D63531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Given Code:</w:t>
      </w:r>
    </w:p>
    <w:p w14:paraId="18268F8D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rear = (rear + 1) % MAX;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queue[rear] = vehicle;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if(rear == front){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printf("Queue Full");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</w:p>
    <w:p w14:paraId="629AABB7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/ Error:</w:t>
      </w:r>
    </w:p>
    <w:p w14:paraId="0031A42E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The full condition is checked after insertion. A full circular queue must be detected before changing rear and inserting the vehicle.</w:t>
      </w:r>
    </w:p>
    <w:p w14:paraId="467ACC1A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Corrected Code:</w:t>
      </w:r>
    </w:p>
    <w:p w14:paraId="6AF4FFF4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</w:rPr>
        <w:t>if((rear + 1) % MAX == front){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printf("Queue Full");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 xml:space="preserve">    return;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}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rear = (rear + 1) % MAX;</w:t>
      </w:r>
      <w:r>
        <w:rPr>
          <w:rFonts w:hint="default" w:ascii="Times New Roman" w:hAnsi="Times New Roman" w:cs="Times New Roman"/>
          <w:color w:val="auto"/>
          <w:sz w:val="18"/>
        </w:rPr>
        <w:br w:type="textWrapping"/>
      </w:r>
      <w:r>
        <w:rPr>
          <w:rFonts w:hint="default" w:ascii="Times New Roman" w:hAnsi="Times New Roman" w:cs="Times New Roman"/>
          <w:color w:val="auto"/>
          <w:sz w:val="18"/>
        </w:rPr>
        <w:t>queue[rear] = vehicle;</w:t>
      </w:r>
    </w:p>
    <w:p w14:paraId="381744B2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Correct Answer: A) Full condition checked after insertion</w:t>
      </w:r>
    </w:p>
    <w:p w14:paraId="609DD941">
      <w:pPr>
        <w:rPr>
          <w:rFonts w:hint="default" w:ascii="Times New Roman" w:hAnsi="Times New Roman" w:cs="Times New Roman"/>
          <w:color w:val="auto"/>
        </w:rPr>
      </w:pPr>
    </w:p>
    <w:sectPr>
      <w:pgSz w:w="12240" w:h="15840"/>
      <w:pgMar w:top="900" w:right="1100" w:bottom="900" w:left="11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5F47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3289</Words>
  <Characters>15881</Characters>
  <Lines>0</Lines>
  <Paragraphs>0</Paragraphs>
  <TotalTime>3</TotalTime>
  <ScaleCrop>false</ScaleCrop>
  <LinksUpToDate>false</LinksUpToDate>
  <CharactersWithSpaces>19687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Preethika Aridass</cp:lastModifiedBy>
  <dcterms:modified xsi:type="dcterms:W3CDTF">2026-08-13T14:19:20Z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eyJoZGlkIjoiMWU3ODMzY2E0ZjM1M2Q0ZTVlYzAxY2Q3YzlmMzJjZjQiLCJ1c2VySWQiOiI1Njc1OTE0MDAzMjYifQ==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598AC6CDE9F34D72BECA44B165E65E6D_12</vt:lpwstr>
  </property>
</Properties>
</file>