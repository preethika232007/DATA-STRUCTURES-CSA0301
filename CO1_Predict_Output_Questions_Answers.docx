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EBADF">
      <w:pPr>
        <w:pStyle w:val="36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CO1 – Predict the Output Questions and Answers</w:t>
      </w:r>
    </w:p>
    <w:p w14:paraId="72D3EBC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 Outcome Covered: CO1</w:t>
      </w:r>
      <w:bookmarkStart w:id="0" w:name="_GoBack"/>
      <w:bookmarkEnd w:id="0"/>
    </w:p>
    <w:p w14:paraId="04C2667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Predict the Output – Variables and Data</w:t>
      </w:r>
    </w:p>
    <w:p w14:paraId="3E5D66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603734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a = 10, b = 20;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c = a + b;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a = c - a;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b = c - b;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 %d %d", a, b, c);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563185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B4C6C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20 10 30</w:t>
      </w:r>
    </w:p>
    <w:p w14:paraId="1B1BC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1F9422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 = 30, then a = 20 and b = 10.</w:t>
      </w:r>
    </w:p>
    <w:p w14:paraId="574D753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Predict the Output – Data Object</w:t>
      </w:r>
    </w:p>
    <w:p w14:paraId="3DC27E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61F463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x = 5;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y = x;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x = 10;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 %d", x, y);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270F04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678556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10 5</w:t>
      </w:r>
    </w:p>
    <w:p w14:paraId="5C2452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61336E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 receives a copy of x's value. Changing x later does not change the separate data object y.</w:t>
      </w:r>
    </w:p>
    <w:p w14:paraId="5D81BD6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Predict the Output – Structure</w:t>
      </w:r>
    </w:p>
    <w:p w14:paraId="7CB013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24DD7F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struct Student { int id; float mark; };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struct Student s = {101, 85.5};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 %.1f", s.id, s.mark);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74C059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2B5BF6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101 85.5</w:t>
      </w:r>
    </w:p>
    <w:p w14:paraId="573ED2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317868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 object created is s, an object of struct Student.</w:t>
      </w:r>
    </w:p>
    <w:p w14:paraId="42A557A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Predict the Output – Array</w:t>
      </w:r>
    </w:p>
    <w:p w14:paraId="60B891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67E3E8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a[5] = {10, 20, 30, 40, 50};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 %d %d", a[0], a[2], a[4]);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71C654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1A6280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10 30 50</w:t>
      </w:r>
    </w:p>
    <w:p w14:paraId="702319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7D845F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Array indexing starts at 0.</w:t>
      </w:r>
    </w:p>
    <w:p w14:paraId="735095A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Predict the Output – Character Array</w:t>
      </w:r>
    </w:p>
    <w:p w14:paraId="3CC906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51DCB0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char str[] = "DATA";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printf("%c %c %c", str[0], str[2], str[3]);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651B03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259999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 T A</w:t>
      </w:r>
    </w:p>
    <w:p w14:paraId="48B62C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217419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 is a one-dimensional character array (string).</w:t>
      </w:r>
    </w:p>
    <w:p w14:paraId="79929A6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Trace the Array Modification</w:t>
      </w:r>
    </w:p>
    <w:p w14:paraId="2B85D3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4E4A12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a[5] = {2, 4, 6, 8, 10};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for(int i = 0; i &lt; 5; i++) a[i] = a[i] + i;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for(int i = 0; i &lt; 5; i++) printf("%d ", a[i]);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65B86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742852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2 5 8 11 14</w:t>
      </w:r>
    </w:p>
    <w:p w14:paraId="4712DE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751C48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element is increased by its index.</w:t>
      </w:r>
    </w:p>
    <w:p w14:paraId="7299B57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Predict the Output – Reverse Array</w:t>
      </w:r>
    </w:p>
    <w:p w14:paraId="1B43F9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7BE42E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a[] = {1, 2, 3, 4, 5};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for(int i = 0; i &lt; 5/2; i++)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 int temp = a[i];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 a[i] = a[4-i];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 a[4-i] = temp;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}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for(int i = 0; i &lt; 5; i++) printf("%d ", a[i]);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550F7D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27F479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5 4 3 2 1</w:t>
      </w:r>
    </w:p>
    <w:p w14:paraId="45160C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6D235E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array is reversed by swapping symmetric elements.</w:t>
      </w:r>
    </w:p>
    <w:p w14:paraId="3C740C4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Predict the Output – Array Sum</w:t>
      </w:r>
    </w:p>
    <w:p w14:paraId="6BB858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2A9085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a[] = {5, 10, 15, 20};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sum =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for(int i = 0; i &lt; 4; i++) sum += a[i];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printf("%d", sum);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6F6FEF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3C8633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50</w:t>
      </w:r>
    </w:p>
    <w:p w14:paraId="08E227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5DAD87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complexity: O(n), because each array element is visited once. Auxiliary space: O(1).</w:t>
      </w:r>
    </w:p>
    <w:p w14:paraId="19CBC2A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Predict the Output – Two-Dimensional Array</w:t>
      </w:r>
    </w:p>
    <w:p w14:paraId="04F9EA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1B1FA8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a[2][3] = {{1, 2, 3}, {4, 5, 6}};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 %d %d", a[0][2], a[1][0], a[1][2]);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38A29F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FF71A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3 4 6</w:t>
      </w:r>
    </w:p>
    <w:p w14:paraId="5D29F8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6FD817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referenced elements are 3, 4 and 6.</w:t>
      </w:r>
    </w:p>
    <w:p w14:paraId="573EAAD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Predict the Output – Matrix Processing</w:t>
      </w:r>
    </w:p>
    <w:p w14:paraId="62F259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0C2A2D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a[2][2] = {{1, 2}, {3, 4}};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int sum =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for(int i = 0; i &lt; 2; i++)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 for(int j = 0; j &lt; 2; j++) sum += a[i][j];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printf("%d", sum);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407D18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6D3B7B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</w:t>
      </w:r>
    </w:p>
    <w:p w14:paraId="5FA659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18D9C6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complexity: O(m*n); for a 2x2 matrix, four elements are processed.</w:t>
      </w:r>
    </w:p>
    <w:p w14:paraId="2D7E634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Predict the Output – Stack ADT Concept</w:t>
      </w:r>
    </w:p>
    <w:p w14:paraId="72AF21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7A2D30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#define SIZE 5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stack[SIZE], top = -1;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void push(int x) { stack[++top] = x; }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pop() { return stack[top--]; }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push(10); push(20); push(30);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 ", pop()); printf("%d ", pop());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76648E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117F1F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30 20</w:t>
      </w:r>
    </w:p>
    <w:p w14:paraId="49C3A6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55EFF1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operation is Pop. Stack follows LIFO (Last In, First Out).</w:t>
      </w:r>
    </w:p>
    <w:p w14:paraId="7F8F99F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Predict the Output – Queue ADT Concept</w:t>
      </w:r>
    </w:p>
    <w:p w14:paraId="78639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74022F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#define SIZE 5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queue[SIZE], front = 0, rear = -1;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void enqueue(int x) { queue[++rear] = x; }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dequeue() { return queue[front++]; }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enqueue(10); enqueue(20); enqueue(30);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 ", dequeue()); printf("%d ", dequeue());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04B18D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21CC05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10 20</w:t>
      </w:r>
    </w:p>
    <w:p w14:paraId="1DA88F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79B8FB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queue follows FIFO (First In, First Out).</w:t>
      </w:r>
    </w:p>
    <w:p w14:paraId="5A0B08B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Predict the Output – ADT Using Structure</w:t>
      </w:r>
    </w:p>
    <w:p w14:paraId="1724FD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5434A6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struct Stack { int data[3]; int top; };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struct Stack s = {{10, 20, 30}, 2};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printf("%d", s.data[s.top]);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0;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</w:p>
    <w:p w14:paraId="7B4F9E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3DF3B8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</w:t>
      </w:r>
    </w:p>
    <w:p w14:paraId="4B1139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405D00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 = 2, so the current top element is s.data[2] = 30.</w:t>
      </w:r>
    </w:p>
    <w:p w14:paraId="5321F7D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Predict the Output – Simple Recursion</w:t>
      </w:r>
    </w:p>
    <w:p w14:paraId="0E52B9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052FC8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void fun(int n)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if(n == 0) return;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 ", n);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fun(n - 1);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 fun(5); return 0; }</w:t>
      </w:r>
    </w:p>
    <w:p w14:paraId="35503E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1999D8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5 4 3 2 1</w:t>
      </w:r>
    </w:p>
    <w:p w14:paraId="69F15D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2EA64B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value is printed before the recursive call.</w:t>
      </w:r>
    </w:p>
    <w:p w14:paraId="4156B1A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Predict the Output – Reverse Recursion</w:t>
      </w:r>
    </w:p>
    <w:p w14:paraId="041BEE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Given Code:</w:t>
      </w:r>
    </w:p>
    <w:p w14:paraId="5422DB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#include &lt;stdio.h&gt;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void fun(int n) {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if(n == 0) return;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fun(n - 1);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printf("%d ", n);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}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int main() { fun(5); return 0; }</w:t>
      </w:r>
    </w:p>
    <w:p w14:paraId="6D55E4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C36A4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1 2 3 4 5</w:t>
      </w:r>
    </w:p>
    <w:p w14:paraId="1ACED4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Explanation:</w:t>
      </w:r>
    </w:p>
    <w:p w14:paraId="0F73F0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value is printed after the recursive call returns. Q14 prints 5 to 1; Q15 prints 1 to 5.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DE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844</Words>
  <Characters>3632</Characters>
  <Lines>0</Lines>
  <Paragraphs>0</Paragraphs>
  <TotalTime>0</TotalTime>
  <ScaleCrop>false</ScaleCrop>
  <LinksUpToDate>false</LinksUpToDate>
  <CharactersWithSpaces>4525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Preethika Aridass</cp:lastModifiedBy>
  <dcterms:modified xsi:type="dcterms:W3CDTF">2026-08-13T15:07:52Z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eyJoZGlkIjoiMWU3ODMzY2E0ZjM1M2Q0ZTVlYzAxY2Q3YzlmMzJjZjQiLCJ1c2VySWQiOiI1Njc1OTE0MDAzMjYifQ==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791AA09C5DF745B98AAAAB751F637687_12</vt:lpwstr>
  </property>
</Properties>
</file>